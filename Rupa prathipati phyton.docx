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C859" w14:textId="278C5E2D" w:rsidR="000F712D" w:rsidRPr="00391919" w:rsidRDefault="000F712D" w:rsidP="00DA3477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 Apurupa</w:t>
      </w:r>
      <w:r w:rsidR="004E2092" w:rsidRPr="00391919">
        <w:rPr>
          <w:rFonts w:ascii="Times New Roman" w:hAnsi="Times New Roman" w:cs="Times New Roman"/>
        </w:rPr>
        <w:t xml:space="preserve"> Prathipati</w:t>
      </w:r>
    </w:p>
    <w:p w14:paraId="6FC03162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Email: apurupa810@gmail.com</w:t>
      </w:r>
    </w:p>
    <w:p w14:paraId="3B33722A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Phone: 734-278-7599 | LinkedIn | GitHub</w:t>
      </w:r>
    </w:p>
    <w:p w14:paraId="3FAF8EF3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</w:p>
    <w:p w14:paraId="6F9B54D2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PROFESSIONAL SUMMARY:</w:t>
      </w:r>
    </w:p>
    <w:p w14:paraId="09A12E1A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Highly accomplished </w:t>
      </w:r>
      <w:r w:rsidRPr="005940CB">
        <w:rPr>
          <w:rFonts w:ascii="Times New Roman" w:hAnsi="Times New Roman" w:cs="Times New Roman"/>
          <w:b/>
          <w:bCs/>
        </w:rPr>
        <w:t>Senior Full Stack Developer</w:t>
      </w:r>
      <w:r w:rsidRPr="00391919">
        <w:rPr>
          <w:rFonts w:ascii="Times New Roman" w:hAnsi="Times New Roman" w:cs="Times New Roman"/>
        </w:rPr>
        <w:t xml:space="preserve"> with 10+ years of hands-on experience in designing, developing, deploying, and modernizing large-scale, mission-critical enterprise applications across Banking, Payments, Retail, and Telecom domains.</w:t>
      </w:r>
    </w:p>
    <w:p w14:paraId="4FC4043B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 Expertise in building end-to-end full-stack solutions using </w:t>
      </w:r>
      <w:r w:rsidRPr="005940CB">
        <w:rPr>
          <w:rFonts w:ascii="Times New Roman" w:hAnsi="Times New Roman" w:cs="Times New Roman"/>
          <w:b/>
          <w:bCs/>
        </w:rPr>
        <w:t>Java 8–25 / Spring Boot, Angular (11–21), React.js, TypeScript,</w:t>
      </w:r>
      <w:r w:rsidRPr="00391919">
        <w:rPr>
          <w:rFonts w:ascii="Times New Roman" w:hAnsi="Times New Roman" w:cs="Times New Roman"/>
        </w:rPr>
        <w:t xml:space="preserve"> and modern JavaScript frameworks, delivering responsive, high-performance user interfaces and robust backend microservices.</w:t>
      </w:r>
    </w:p>
    <w:p w14:paraId="1C2D8353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Strong proficiency in </w:t>
      </w:r>
      <w:r w:rsidRPr="005940CB">
        <w:rPr>
          <w:rFonts w:ascii="Times New Roman" w:hAnsi="Times New Roman" w:cs="Times New Roman"/>
          <w:b/>
          <w:bCs/>
        </w:rPr>
        <w:t xml:space="preserve">Python </w:t>
      </w:r>
      <w:r w:rsidRPr="00391919">
        <w:rPr>
          <w:rFonts w:ascii="Times New Roman" w:hAnsi="Times New Roman" w:cs="Times New Roman"/>
        </w:rPr>
        <w:t xml:space="preserve">for scripting, automation, data processing, ETL tasks, and integration with </w:t>
      </w:r>
      <w:r w:rsidRPr="005940CB">
        <w:rPr>
          <w:rFonts w:ascii="Times New Roman" w:hAnsi="Times New Roman" w:cs="Times New Roman"/>
          <w:b/>
          <w:bCs/>
        </w:rPr>
        <w:t>Azure AI/ML Services</w:t>
      </w:r>
      <w:r w:rsidRPr="00391919">
        <w:rPr>
          <w:rFonts w:ascii="Times New Roman" w:hAnsi="Times New Roman" w:cs="Times New Roman"/>
        </w:rPr>
        <w:t xml:space="preserve"> to enable predictive analytics, fraud detection, and automated claims processing.</w:t>
      </w:r>
    </w:p>
    <w:p w14:paraId="4A71DBB7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Proven success in migrating legacy platforms from </w:t>
      </w:r>
      <w:r w:rsidRPr="005940CB">
        <w:rPr>
          <w:rFonts w:ascii="Times New Roman" w:hAnsi="Times New Roman" w:cs="Times New Roman"/>
          <w:b/>
          <w:bCs/>
        </w:rPr>
        <w:t>Pivotal Cloud Foundry (PCF</w:t>
      </w:r>
      <w:r w:rsidRPr="00391919">
        <w:rPr>
          <w:rFonts w:ascii="Times New Roman" w:hAnsi="Times New Roman" w:cs="Times New Roman"/>
        </w:rPr>
        <w:t xml:space="preserve">) to </w:t>
      </w:r>
      <w:r w:rsidRPr="005940CB">
        <w:rPr>
          <w:rFonts w:ascii="Times New Roman" w:hAnsi="Times New Roman" w:cs="Times New Roman"/>
          <w:b/>
          <w:bCs/>
        </w:rPr>
        <w:t>Azure Kubernetes Service (AKS)</w:t>
      </w:r>
      <w:r w:rsidRPr="00391919">
        <w:rPr>
          <w:rFonts w:ascii="Times New Roman" w:hAnsi="Times New Roman" w:cs="Times New Roman"/>
        </w:rPr>
        <w:t xml:space="preserve"> using </w:t>
      </w:r>
      <w:r w:rsidRPr="006608C3">
        <w:rPr>
          <w:rFonts w:ascii="Times New Roman" w:hAnsi="Times New Roman" w:cs="Times New Roman"/>
        </w:rPr>
        <w:t>Docker</w:t>
      </w:r>
      <w:r w:rsidRPr="005940CB">
        <w:rPr>
          <w:rFonts w:ascii="Times New Roman" w:hAnsi="Times New Roman" w:cs="Times New Roman"/>
          <w:b/>
          <w:bCs/>
        </w:rPr>
        <w:t xml:space="preserve">, Kubernetes, Helm, </w:t>
      </w:r>
      <w:r w:rsidRPr="00391919">
        <w:rPr>
          <w:rFonts w:ascii="Times New Roman" w:hAnsi="Times New Roman" w:cs="Times New Roman"/>
        </w:rPr>
        <w:t>and modern DevOps practices while ensuring zero-downtime and regulatory compliance (PCI, PII, SOC2).</w:t>
      </w:r>
    </w:p>
    <w:p w14:paraId="0B6063A1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Skilled in designing and implementing cloud-native microservices, event-driven </w:t>
      </w:r>
      <w:r w:rsidRPr="005940CB">
        <w:rPr>
          <w:rFonts w:ascii="Times New Roman" w:hAnsi="Times New Roman" w:cs="Times New Roman"/>
          <w:b/>
          <w:bCs/>
        </w:rPr>
        <w:t>architectures (RabbitMQ, Kafka</w:t>
      </w:r>
      <w:r w:rsidRPr="00391919">
        <w:rPr>
          <w:rFonts w:ascii="Times New Roman" w:hAnsi="Times New Roman" w:cs="Times New Roman"/>
        </w:rPr>
        <w:t>), secure APIs (</w:t>
      </w:r>
      <w:r w:rsidRPr="005940CB">
        <w:rPr>
          <w:rFonts w:ascii="Times New Roman" w:hAnsi="Times New Roman" w:cs="Times New Roman"/>
          <w:b/>
          <w:bCs/>
        </w:rPr>
        <w:t>OAuth2/OIDC, JWT),</w:t>
      </w:r>
      <w:r w:rsidRPr="00391919">
        <w:rPr>
          <w:rFonts w:ascii="Times New Roman" w:hAnsi="Times New Roman" w:cs="Times New Roman"/>
        </w:rPr>
        <w:t xml:space="preserve"> and </w:t>
      </w:r>
      <w:r w:rsidRPr="005940CB">
        <w:rPr>
          <w:rFonts w:ascii="Times New Roman" w:hAnsi="Times New Roman" w:cs="Times New Roman"/>
          <w:b/>
          <w:bCs/>
        </w:rPr>
        <w:t>Backend-for-Frontend (BFF)</w:t>
      </w:r>
      <w:r w:rsidRPr="00391919">
        <w:rPr>
          <w:rFonts w:ascii="Times New Roman" w:hAnsi="Times New Roman" w:cs="Times New Roman"/>
        </w:rPr>
        <w:t xml:space="preserve"> layers with Node.js/Express, resulting in scalable and maintainable systems.</w:t>
      </w:r>
    </w:p>
    <w:p w14:paraId="6CAAB5A9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Experienced in full </w:t>
      </w:r>
      <w:r w:rsidRPr="005940CB">
        <w:rPr>
          <w:rFonts w:ascii="Times New Roman" w:hAnsi="Times New Roman" w:cs="Times New Roman"/>
          <w:b/>
          <w:bCs/>
        </w:rPr>
        <w:t xml:space="preserve">SDLC, CI/CD </w:t>
      </w:r>
      <w:r w:rsidRPr="00391919">
        <w:rPr>
          <w:rFonts w:ascii="Times New Roman" w:hAnsi="Times New Roman" w:cs="Times New Roman"/>
        </w:rPr>
        <w:t xml:space="preserve">pipelines (Azure DevOps, Jenkins, AWS </w:t>
      </w:r>
      <w:proofErr w:type="spellStart"/>
      <w:r w:rsidRPr="00391919">
        <w:rPr>
          <w:rFonts w:ascii="Times New Roman" w:hAnsi="Times New Roman" w:cs="Times New Roman"/>
        </w:rPr>
        <w:t>CodePipeline</w:t>
      </w:r>
      <w:proofErr w:type="spellEnd"/>
      <w:r w:rsidRPr="00391919">
        <w:rPr>
          <w:rFonts w:ascii="Times New Roman" w:hAnsi="Times New Roman" w:cs="Times New Roman"/>
        </w:rPr>
        <w:t>), Infrastructure as Code, Git workflows, and tools like Jira for agile delivery, along with strong focus on code quality, security, and performance optimization.</w:t>
      </w:r>
    </w:p>
    <w:p w14:paraId="0B1E2EE0" w14:textId="77777777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 Adept at working with both frontend </w:t>
      </w:r>
      <w:r w:rsidRPr="005940CB">
        <w:rPr>
          <w:rFonts w:ascii="Times New Roman" w:hAnsi="Times New Roman" w:cs="Times New Roman"/>
          <w:b/>
          <w:bCs/>
        </w:rPr>
        <w:t>(Storybook, Redux, Material UI</w:t>
      </w:r>
      <w:r w:rsidRPr="00391919">
        <w:rPr>
          <w:rFonts w:ascii="Times New Roman" w:hAnsi="Times New Roman" w:cs="Times New Roman"/>
        </w:rPr>
        <w:t xml:space="preserve">) and backend </w:t>
      </w:r>
      <w:r w:rsidRPr="005940CB">
        <w:rPr>
          <w:rFonts w:ascii="Times New Roman" w:hAnsi="Times New Roman" w:cs="Times New Roman"/>
          <w:b/>
          <w:bCs/>
        </w:rPr>
        <w:t>technologies (Hibernate/JPA, PL/SQL, MuleSoft),</w:t>
      </w:r>
      <w:r w:rsidRPr="00391919">
        <w:rPr>
          <w:rFonts w:ascii="Times New Roman" w:hAnsi="Times New Roman" w:cs="Times New Roman"/>
        </w:rPr>
        <w:t xml:space="preserve"> while mentoring junior developers and providing L3 production support through root-cause analysis and monitoring tools.</w:t>
      </w:r>
    </w:p>
    <w:p w14:paraId="45E972EF" w14:textId="71880B16" w:rsidR="00391919" w:rsidRPr="00391919" w:rsidRDefault="00391919" w:rsidP="00391919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</w:rPr>
        <w:t xml:space="preserve">Passionate about leveraging modern technologies including </w:t>
      </w:r>
      <w:r w:rsidRPr="005940CB">
        <w:rPr>
          <w:rFonts w:ascii="Times New Roman" w:hAnsi="Times New Roman" w:cs="Times New Roman"/>
          <w:b/>
          <w:bCs/>
        </w:rPr>
        <w:t>Python, Groovy, Docker, Kubernetes, Azure/AWS cloud platforms, and AI/ML capabilities to deliver business val</w:t>
      </w:r>
      <w:r w:rsidRPr="00391919">
        <w:rPr>
          <w:rFonts w:ascii="Times New Roman" w:hAnsi="Times New Roman" w:cs="Times New Roman"/>
        </w:rPr>
        <w:t>ue and exceptional digital experiences.</w:t>
      </w:r>
    </w:p>
    <w:p w14:paraId="06B117BB" w14:textId="0206A89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  <w:r w:rsidRPr="00391919">
        <w:rPr>
          <w:rFonts w:ascii="Times New Roman" w:hAnsi="Times New Roman" w:cs="Times New Roman"/>
        </w:rPr>
        <w:t xml:space="preserve"> </w:t>
      </w:r>
    </w:p>
    <w:p w14:paraId="28A4A9A1" w14:textId="77777777" w:rsidR="006608C3" w:rsidRDefault="006608C3" w:rsidP="006608C3">
      <w:pPr>
        <w:pStyle w:val="NormalWeb"/>
      </w:pPr>
      <w:r>
        <w:rPr>
          <w:rStyle w:val="Strong"/>
        </w:rPr>
        <w:t>Languages:</w:t>
      </w:r>
      <w:r>
        <w:t xml:space="preserve"> Java 8–25, J2EE, </w:t>
      </w:r>
      <w:r>
        <w:rPr>
          <w:rStyle w:val="Strong"/>
        </w:rPr>
        <w:t>Python</w:t>
      </w:r>
      <w:r>
        <w:t xml:space="preserve">, Groovy, </w:t>
      </w:r>
      <w:r>
        <w:rPr>
          <w:rStyle w:val="Strong"/>
        </w:rPr>
        <w:t>TypeScript</w:t>
      </w:r>
      <w:r>
        <w:t>, JavaScript (ES6+), SQL, PL/SQL, Scala</w:t>
      </w:r>
    </w:p>
    <w:p w14:paraId="6F250D6F" w14:textId="7B8140EC" w:rsidR="006608C3" w:rsidRDefault="006608C3" w:rsidP="006608C3">
      <w:pPr>
        <w:pStyle w:val="NormalWeb"/>
      </w:pPr>
      <w:r>
        <w:t xml:space="preserve"> </w:t>
      </w:r>
      <w:r>
        <w:rPr>
          <w:rStyle w:val="Strong"/>
        </w:rPr>
        <w:t>Frontend Technologies:</w:t>
      </w:r>
      <w:r>
        <w:t xml:space="preserve"> </w:t>
      </w:r>
      <w:r>
        <w:rPr>
          <w:rStyle w:val="Strong"/>
        </w:rPr>
        <w:t>Angular (11–21)</w:t>
      </w:r>
      <w:r>
        <w:t xml:space="preserve">, </w:t>
      </w:r>
      <w:r>
        <w:rPr>
          <w:rStyle w:val="Strong"/>
        </w:rPr>
        <w:t>React.js</w:t>
      </w:r>
      <w:r>
        <w:t xml:space="preserve">, React Hooks, Redux, Context API, Gatsby, </w:t>
      </w:r>
      <w:proofErr w:type="spellStart"/>
      <w:r>
        <w:t>RxJS</w:t>
      </w:r>
      <w:proofErr w:type="spellEnd"/>
      <w:r>
        <w:t xml:space="preserve">, </w:t>
      </w:r>
      <w:r>
        <w:rPr>
          <w:rStyle w:val="Strong"/>
        </w:rPr>
        <w:t>TypeScript</w:t>
      </w:r>
      <w:r>
        <w:t xml:space="preserve">, HTML5, CSS3, SCSS, Bootstrap, Material UI, Styled Components, Storybook </w:t>
      </w:r>
    </w:p>
    <w:p w14:paraId="00AA2521" w14:textId="77777777" w:rsidR="006608C3" w:rsidRDefault="006608C3" w:rsidP="006608C3">
      <w:pPr>
        <w:pStyle w:val="NormalWeb"/>
      </w:pPr>
      <w:r>
        <w:rPr>
          <w:rStyle w:val="Strong"/>
        </w:rPr>
        <w:lastRenderedPageBreak/>
        <w:t>Backend &amp; Frameworks:</w:t>
      </w:r>
      <w:r>
        <w:t xml:space="preserve"> Spring Boot 4.0, Spring MVC, Spring Security, Spring Cloud, Hibernate/JPA, MuleSoft 4.10, </w:t>
      </w:r>
      <w:r>
        <w:rPr>
          <w:rStyle w:val="Strong"/>
        </w:rPr>
        <w:t>Node.js</w:t>
      </w:r>
      <w:r>
        <w:t xml:space="preserve">, Express.js, RESTful &amp; SOAP APIs </w:t>
      </w:r>
      <w:r>
        <w:rPr>
          <w:rStyle w:val="Strong"/>
        </w:rPr>
        <w:t>Cloud &amp; Containerization:</w:t>
      </w:r>
      <w:r>
        <w:t xml:space="preserve"> </w:t>
      </w:r>
      <w:r>
        <w:rPr>
          <w:rStyle w:val="Strong"/>
        </w:rPr>
        <w:t>Azure (AKS, Kubernetes, Azure DevOps)</w:t>
      </w:r>
      <w:r>
        <w:t xml:space="preserve">, AWS, </w:t>
      </w:r>
      <w:r>
        <w:rPr>
          <w:rStyle w:val="Strong"/>
        </w:rPr>
        <w:t>Docker</w:t>
      </w:r>
      <w:r>
        <w:t xml:space="preserve">, Helm, Pivotal Cloud Foundry (PCF) </w:t>
      </w:r>
    </w:p>
    <w:p w14:paraId="4C17E702" w14:textId="500C3DC2" w:rsidR="006608C3" w:rsidRPr="006608C3" w:rsidRDefault="006608C3" w:rsidP="006608C3">
      <w:pPr>
        <w:pStyle w:val="NormalWeb"/>
      </w:pPr>
      <w:r>
        <w:rPr>
          <w:rStyle w:val="Strong"/>
        </w:rPr>
        <w:t>DevOps &amp; CI/CD:</w:t>
      </w:r>
      <w:r>
        <w:t xml:space="preserve"> Azure DevOps, Jenkins, AWS </w:t>
      </w:r>
      <w:proofErr w:type="spellStart"/>
      <w:r>
        <w:t>CodePipeline</w:t>
      </w:r>
      <w:proofErr w:type="spellEnd"/>
      <w:r>
        <w:t xml:space="preserve">, GitHub Actions, Gradle, Maven </w:t>
      </w:r>
      <w:r>
        <w:rPr>
          <w:rStyle w:val="Strong"/>
        </w:rPr>
        <w:t>Other:</w:t>
      </w:r>
      <w:r>
        <w:t xml:space="preserve"> </w:t>
      </w:r>
      <w:r>
        <w:rPr>
          <w:rStyle w:val="Strong"/>
        </w:rPr>
        <w:t>OAuth2/OIDC</w:t>
      </w:r>
      <w:r>
        <w:t xml:space="preserve">, </w:t>
      </w:r>
      <w:r>
        <w:rPr>
          <w:rStyle w:val="Strong"/>
        </w:rPr>
        <w:t>JWT</w:t>
      </w:r>
      <w:r>
        <w:t>, RabbitMQ, Kafka, Jest, Cypress, Splunk, Grafana</w:t>
      </w:r>
    </w:p>
    <w:p w14:paraId="3FE6ED74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</w:p>
    <w:p w14:paraId="193055E2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Work History:</w:t>
      </w:r>
    </w:p>
    <w:p w14:paraId="45168BA3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Navy Federal Credit Union, Vienna, VA                     April 2021 – Present </w:t>
      </w:r>
    </w:p>
    <w:p w14:paraId="234304A6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391919">
        <w:rPr>
          <w:rFonts w:ascii="Times New Roman" w:hAnsi="Times New Roman" w:cs="Times New Roman"/>
        </w:rPr>
        <w:t xml:space="preserve">: Senior Full Stack Developer </w:t>
      </w:r>
    </w:p>
    <w:p w14:paraId="78A3F698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Led full-stack development of the member-facing Claims website, building rich, responsive user interfaces with </w:t>
      </w:r>
      <w:r w:rsidRPr="005940CB">
        <w:rPr>
          <w:rFonts w:ascii="Times New Roman" w:hAnsi="Times New Roman" w:cs="Times New Roman"/>
          <w:b/>
          <w:bCs/>
        </w:rPr>
        <w:t>Angular 11 to 21, TypeScript,</w:t>
      </w:r>
      <w:r w:rsidRPr="00391919">
        <w:rPr>
          <w:rFonts w:ascii="Times New Roman" w:hAnsi="Times New Roman" w:cs="Times New Roman"/>
        </w:rPr>
        <w:t xml:space="preserve"> </w:t>
      </w:r>
      <w:proofErr w:type="spellStart"/>
      <w:r w:rsidRPr="00391919">
        <w:rPr>
          <w:rFonts w:ascii="Times New Roman" w:hAnsi="Times New Roman" w:cs="Times New Roman"/>
        </w:rPr>
        <w:t>RxJS</w:t>
      </w:r>
      <w:proofErr w:type="spellEnd"/>
      <w:r w:rsidRPr="00391919">
        <w:rPr>
          <w:rFonts w:ascii="Times New Roman" w:hAnsi="Times New Roman" w:cs="Times New Roman"/>
        </w:rPr>
        <w:t>, Storybook, and modern component libraries while delivering seamless experiences for claims submission, disputes, alerts, and member services workflows.</w:t>
      </w:r>
    </w:p>
    <w:p w14:paraId="54A11692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Designed, developed, and maintained scalable backend microservices using </w:t>
      </w:r>
      <w:r w:rsidRPr="006608C3">
        <w:rPr>
          <w:rFonts w:ascii="Times New Roman" w:hAnsi="Times New Roman" w:cs="Times New Roman"/>
          <w:b/>
          <w:bCs/>
        </w:rPr>
        <w:t>Java 17/25 and Spring Boot 4.0,</w:t>
      </w:r>
      <w:r w:rsidRPr="00391919">
        <w:rPr>
          <w:rFonts w:ascii="Times New Roman" w:hAnsi="Times New Roman" w:cs="Times New Roman"/>
        </w:rPr>
        <w:t xml:space="preserve"> along with enterprise-grade </w:t>
      </w:r>
      <w:r w:rsidRPr="006608C3">
        <w:rPr>
          <w:rFonts w:ascii="Times New Roman" w:hAnsi="Times New Roman" w:cs="Times New Roman"/>
          <w:b/>
          <w:bCs/>
        </w:rPr>
        <w:t>MuleSoft 4.10</w:t>
      </w:r>
      <w:r w:rsidRPr="00391919">
        <w:rPr>
          <w:rFonts w:ascii="Times New Roman" w:hAnsi="Times New Roman" w:cs="Times New Roman"/>
        </w:rPr>
        <w:t xml:space="preserve"> APIs on </w:t>
      </w:r>
      <w:proofErr w:type="spellStart"/>
      <w:r w:rsidRPr="00391919">
        <w:rPr>
          <w:rFonts w:ascii="Times New Roman" w:hAnsi="Times New Roman" w:cs="Times New Roman"/>
        </w:rPr>
        <w:t>Anypoint</w:t>
      </w:r>
      <w:proofErr w:type="spellEnd"/>
      <w:r w:rsidRPr="00391919">
        <w:rPr>
          <w:rFonts w:ascii="Times New Roman" w:hAnsi="Times New Roman" w:cs="Times New Roman"/>
        </w:rPr>
        <w:t xml:space="preserve"> Platform (API Manager, Runtime Manager, </w:t>
      </w:r>
      <w:proofErr w:type="spellStart"/>
      <w:r w:rsidRPr="00391919">
        <w:rPr>
          <w:rFonts w:ascii="Times New Roman" w:hAnsi="Times New Roman" w:cs="Times New Roman"/>
        </w:rPr>
        <w:t>DataWeave</w:t>
      </w:r>
      <w:proofErr w:type="spellEnd"/>
      <w:r w:rsidRPr="00391919">
        <w:rPr>
          <w:rFonts w:ascii="Times New Roman" w:hAnsi="Times New Roman" w:cs="Times New Roman"/>
        </w:rPr>
        <w:t>) to handle complex integrations, data transformations, and real-time claims processing.</w:t>
      </w:r>
    </w:p>
    <w:p w14:paraId="61124EFB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Played a key role in the large-scale migration of mission-critical banking applications from </w:t>
      </w:r>
      <w:r w:rsidRPr="006608C3">
        <w:rPr>
          <w:rFonts w:ascii="Times New Roman" w:hAnsi="Times New Roman" w:cs="Times New Roman"/>
          <w:b/>
          <w:bCs/>
        </w:rPr>
        <w:t>Pivotal Cloud Foundry (PCF) to Azure Kubernetes Service (AKS),</w:t>
      </w:r>
      <w:r w:rsidRPr="00391919">
        <w:rPr>
          <w:rFonts w:ascii="Times New Roman" w:hAnsi="Times New Roman" w:cs="Times New Roman"/>
        </w:rPr>
        <w:t xml:space="preserve"> containerizing applications with </w:t>
      </w:r>
      <w:r w:rsidRPr="006608C3">
        <w:rPr>
          <w:rFonts w:ascii="Times New Roman" w:hAnsi="Times New Roman" w:cs="Times New Roman"/>
          <w:b/>
          <w:bCs/>
        </w:rPr>
        <w:t>Docker,</w:t>
      </w:r>
      <w:r w:rsidRPr="00391919">
        <w:rPr>
          <w:rFonts w:ascii="Times New Roman" w:hAnsi="Times New Roman" w:cs="Times New Roman"/>
        </w:rPr>
        <w:t xml:space="preserve"> orchestrating deployments using Helm charts, and ensuring zero-downtime transition for high-traffic claims functionality.</w:t>
      </w:r>
    </w:p>
    <w:p w14:paraId="07B2F9EA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Post-migration to AKS, integrated </w:t>
      </w:r>
      <w:r w:rsidRPr="006608C3">
        <w:rPr>
          <w:rFonts w:ascii="Times New Roman" w:hAnsi="Times New Roman" w:cs="Times New Roman"/>
          <w:b/>
          <w:bCs/>
        </w:rPr>
        <w:t xml:space="preserve">Python </w:t>
      </w:r>
      <w:r w:rsidRPr="00391919">
        <w:rPr>
          <w:rFonts w:ascii="Times New Roman" w:hAnsi="Times New Roman" w:cs="Times New Roman"/>
        </w:rPr>
        <w:t xml:space="preserve">scripts and </w:t>
      </w:r>
      <w:proofErr w:type="spellStart"/>
      <w:r w:rsidRPr="00391919">
        <w:rPr>
          <w:rFonts w:ascii="Times New Roman" w:hAnsi="Times New Roman" w:cs="Times New Roman"/>
        </w:rPr>
        <w:t>Jupyter</w:t>
      </w:r>
      <w:proofErr w:type="spellEnd"/>
      <w:r w:rsidRPr="00391919">
        <w:rPr>
          <w:rFonts w:ascii="Times New Roman" w:hAnsi="Times New Roman" w:cs="Times New Roman"/>
        </w:rPr>
        <w:t xml:space="preserve"> notebooks with Azure AI/ML Services (Azure Machine Learning and Cognitive Services) to enable predictive analytics, fraud detection, and automated claims processing — significantly improving decision accuracy and operational efficiency.</w:t>
      </w:r>
      <w:r>
        <w:rPr>
          <w:rFonts w:ascii="Times New Roman" w:hAnsi="Times New Roman" w:cs="Times New Roman"/>
        </w:rPr>
        <w:t>\</w:t>
      </w:r>
    </w:p>
    <w:p w14:paraId="7D10CDA2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Developed and optimized </w:t>
      </w:r>
      <w:r w:rsidRPr="006608C3">
        <w:rPr>
          <w:rFonts w:ascii="Times New Roman" w:hAnsi="Times New Roman" w:cs="Times New Roman"/>
          <w:b/>
          <w:bCs/>
        </w:rPr>
        <w:t xml:space="preserve">CI/CD </w:t>
      </w:r>
      <w:r w:rsidRPr="00391919">
        <w:rPr>
          <w:rFonts w:ascii="Times New Roman" w:hAnsi="Times New Roman" w:cs="Times New Roman"/>
        </w:rPr>
        <w:t xml:space="preserve">pipelines using </w:t>
      </w:r>
      <w:r w:rsidRPr="006608C3">
        <w:rPr>
          <w:rFonts w:ascii="Times New Roman" w:hAnsi="Times New Roman" w:cs="Times New Roman"/>
          <w:b/>
          <w:bCs/>
        </w:rPr>
        <w:t>Azure DevOps,</w:t>
      </w:r>
      <w:r w:rsidRPr="00391919">
        <w:rPr>
          <w:rFonts w:ascii="Times New Roman" w:hAnsi="Times New Roman" w:cs="Times New Roman"/>
        </w:rPr>
        <w:t xml:space="preserve"> implementing Git branching strategies, automated builds, security scans, and blue-green deployments while managing the full release lifecycle across multiple environments.</w:t>
      </w:r>
    </w:p>
    <w:p w14:paraId="7DDCA264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Utilized Azure Boards within </w:t>
      </w:r>
      <w:r w:rsidRPr="006608C3">
        <w:rPr>
          <w:rFonts w:ascii="Times New Roman" w:hAnsi="Times New Roman" w:cs="Times New Roman"/>
          <w:b/>
          <w:bCs/>
        </w:rPr>
        <w:t>Azure DevOps</w:t>
      </w:r>
      <w:r w:rsidRPr="00391919">
        <w:rPr>
          <w:rFonts w:ascii="Times New Roman" w:hAnsi="Times New Roman" w:cs="Times New Roman"/>
        </w:rPr>
        <w:t xml:space="preserve"> for effective bug tracking, sprint planning, and collaboration with cross-functional teams, ensuring timely resolution of production issues and maintaining high code quality in a regulated banking environment.</w:t>
      </w:r>
    </w:p>
    <w:p w14:paraId="56646EE6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Developed using </w:t>
      </w:r>
      <w:r w:rsidRPr="006608C3">
        <w:rPr>
          <w:rFonts w:ascii="Times New Roman" w:hAnsi="Times New Roman" w:cs="Times New Roman"/>
          <w:b/>
          <w:bCs/>
        </w:rPr>
        <w:t>IntelliJ IDEA</w:t>
      </w:r>
      <w:r w:rsidRPr="00391919">
        <w:rPr>
          <w:rFonts w:ascii="Times New Roman" w:hAnsi="Times New Roman" w:cs="Times New Roman"/>
        </w:rPr>
        <w:t xml:space="preserve"> as the primary IDE for Spring Boot microservices and Angular development, leveraging its powerful refactoring, debugging, and integration capabilities to accelerate delivery.</w:t>
      </w:r>
    </w:p>
    <w:p w14:paraId="689BA6FD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Implemented secure, event-driven architectures with </w:t>
      </w:r>
      <w:r w:rsidRPr="006608C3">
        <w:rPr>
          <w:rFonts w:ascii="Times New Roman" w:hAnsi="Times New Roman" w:cs="Times New Roman"/>
          <w:b/>
          <w:bCs/>
        </w:rPr>
        <w:t>RabbitMQ</w:t>
      </w:r>
      <w:r w:rsidRPr="00391919">
        <w:rPr>
          <w:rFonts w:ascii="Times New Roman" w:hAnsi="Times New Roman" w:cs="Times New Roman"/>
        </w:rPr>
        <w:t xml:space="preserve">, idempotent consumers, retry logic, and dead-letter queues while enforcing </w:t>
      </w:r>
      <w:r w:rsidRPr="005940CB">
        <w:rPr>
          <w:rFonts w:ascii="Times New Roman" w:hAnsi="Times New Roman" w:cs="Times New Roman"/>
          <w:b/>
          <w:bCs/>
        </w:rPr>
        <w:t>OAuth2/OIDC, JWT</w:t>
      </w:r>
      <w:r w:rsidRPr="00391919">
        <w:rPr>
          <w:rFonts w:ascii="Times New Roman" w:hAnsi="Times New Roman" w:cs="Times New Roman"/>
        </w:rPr>
        <w:t>, and MuleSoft API policies to meet strict PCI, PII, and SOC2 compliance requirements.</w:t>
      </w:r>
    </w:p>
    <w:p w14:paraId="4260A4F0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Built and maintained reusable frontend components and design systems in </w:t>
      </w:r>
      <w:r w:rsidRPr="006608C3">
        <w:rPr>
          <w:rFonts w:ascii="Times New Roman" w:hAnsi="Times New Roman" w:cs="Times New Roman"/>
          <w:b/>
          <w:bCs/>
        </w:rPr>
        <w:t>Angular/Storybook,</w:t>
      </w:r>
      <w:r w:rsidRPr="00391919">
        <w:rPr>
          <w:rFonts w:ascii="Times New Roman" w:hAnsi="Times New Roman" w:cs="Times New Roman"/>
        </w:rPr>
        <w:t xml:space="preserve"> ensuring WCAG accessibility, performance optimization, and consistent user experience across desktop and mobile devices.</w:t>
      </w:r>
    </w:p>
    <w:p w14:paraId="38FF2F15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lastRenderedPageBreak/>
        <w:t xml:space="preserve"> Collaborated closely with architects, QA, and business stakeholders to deliver high-maturity solutions following CMMI Level 3 practices, including comprehensive documentation, code reviews, and quality gates.</w:t>
      </w:r>
    </w:p>
    <w:p w14:paraId="27693FFC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Provided L3 production support, performed root-cause analysis using Splunk, Kibana, Grafana, and Azure Application Insights, and implemented logging and monitoring enhancements to reduce incident resolution time.</w:t>
      </w:r>
    </w:p>
    <w:p w14:paraId="38F408B3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Led the architecture and development of complex front-end features and reusable component libraries using </w:t>
      </w:r>
      <w:r w:rsidRPr="005940CB">
        <w:rPr>
          <w:rFonts w:ascii="Times New Roman" w:hAnsi="Times New Roman" w:cs="Times New Roman"/>
          <w:b/>
          <w:bCs/>
        </w:rPr>
        <w:t>TypeScript,</w:t>
      </w:r>
      <w:r w:rsidRPr="00391919">
        <w:rPr>
          <w:rFonts w:ascii="Times New Roman" w:hAnsi="Times New Roman" w:cs="Times New Roman"/>
        </w:rPr>
        <w:t xml:space="preserve"> modern </w:t>
      </w:r>
      <w:r w:rsidRPr="005940CB">
        <w:rPr>
          <w:rFonts w:ascii="Times New Roman" w:hAnsi="Times New Roman" w:cs="Times New Roman"/>
          <w:b/>
          <w:bCs/>
        </w:rPr>
        <w:t>JavaScript (ES6+),</w:t>
      </w:r>
      <w:r w:rsidRPr="00391919">
        <w:rPr>
          <w:rFonts w:ascii="Times New Roman" w:hAnsi="Times New Roman" w:cs="Times New Roman"/>
        </w:rPr>
        <w:t xml:space="preserve"> and component-driven development with Storybook, ensuring high performance and scalability.</w:t>
      </w:r>
    </w:p>
    <w:p w14:paraId="02B3248A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Collaborated with backend teams to design and optimize </w:t>
      </w:r>
      <w:r w:rsidRPr="005940CB">
        <w:rPr>
          <w:rFonts w:ascii="Times New Roman" w:hAnsi="Times New Roman" w:cs="Times New Roman"/>
          <w:b/>
          <w:bCs/>
        </w:rPr>
        <w:t>Backend-for-Frontend (BFF)</w:t>
      </w:r>
      <w:r w:rsidRPr="00391919">
        <w:rPr>
          <w:rFonts w:ascii="Times New Roman" w:hAnsi="Times New Roman" w:cs="Times New Roman"/>
        </w:rPr>
        <w:t xml:space="preserve"> patterns, aggregating multiple microservices APIs, managing session logic, and improving data delivery efficiency for the frontend layer.</w:t>
      </w:r>
    </w:p>
    <w:p w14:paraId="2F1D869E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Owned authentication and authorization implementation using </w:t>
      </w:r>
      <w:r w:rsidRPr="005940CB">
        <w:rPr>
          <w:rFonts w:ascii="Times New Roman" w:hAnsi="Times New Roman" w:cs="Times New Roman"/>
          <w:b/>
          <w:bCs/>
        </w:rPr>
        <w:t>OAuth2/OpenID Connect</w:t>
      </w:r>
      <w:r w:rsidRPr="00391919">
        <w:rPr>
          <w:rFonts w:ascii="Times New Roman" w:hAnsi="Times New Roman" w:cs="Times New Roman"/>
        </w:rPr>
        <w:t xml:space="preserve"> flows with </w:t>
      </w:r>
      <w:r w:rsidRPr="005940CB">
        <w:rPr>
          <w:rFonts w:ascii="Times New Roman" w:hAnsi="Times New Roman" w:cs="Times New Roman"/>
          <w:b/>
          <w:bCs/>
        </w:rPr>
        <w:t>JWT</w:t>
      </w:r>
      <w:r w:rsidRPr="00391919">
        <w:rPr>
          <w:rFonts w:ascii="Times New Roman" w:hAnsi="Times New Roman" w:cs="Times New Roman"/>
        </w:rPr>
        <w:t xml:space="preserve"> token management and secure handling practices to deliver seamless and secure user experiences.</w:t>
      </w:r>
    </w:p>
    <w:p w14:paraId="52DCA35C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Implemented advanced performance optimization techniques including </w:t>
      </w:r>
      <w:r w:rsidRPr="005940CB">
        <w:rPr>
          <w:rFonts w:ascii="Times New Roman" w:hAnsi="Times New Roman" w:cs="Times New Roman"/>
          <w:b/>
          <w:bCs/>
        </w:rPr>
        <w:t>code-splitting</w:t>
      </w:r>
      <w:r w:rsidRPr="00391919">
        <w:rPr>
          <w:rFonts w:ascii="Times New Roman" w:hAnsi="Times New Roman" w:cs="Times New Roman"/>
        </w:rPr>
        <w:t>, lazy loading, caching strategies, and bundle optimization, resulting in improved Core Web Vitals and faster page load times.</w:t>
      </w:r>
    </w:p>
    <w:p w14:paraId="6C3BF54B" w14:textId="77777777" w:rsid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Conducted code reviews, established frontend best practices, and mentored mid-level and junior developers on modern development standards, accessibility (WCAG), and clean code principles.</w:t>
      </w:r>
    </w:p>
    <w:p w14:paraId="23A80EB4" w14:textId="330B1759" w:rsidR="00391919" w:rsidRPr="00391919" w:rsidRDefault="00391919" w:rsidP="00391919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Maintained high code quality through comprehensive unit testing (Jasmine/Karma), integration testing, and end-to-end testing using </w:t>
      </w:r>
      <w:r w:rsidRPr="005940CB">
        <w:rPr>
          <w:rFonts w:ascii="Times New Roman" w:hAnsi="Times New Roman" w:cs="Times New Roman"/>
          <w:b/>
          <w:bCs/>
        </w:rPr>
        <w:t>Cypress,</w:t>
      </w:r>
      <w:r w:rsidRPr="00391919">
        <w:rPr>
          <w:rFonts w:ascii="Times New Roman" w:hAnsi="Times New Roman" w:cs="Times New Roman"/>
        </w:rPr>
        <w:t xml:space="preserve"> achieving strong test coverage.</w:t>
      </w:r>
    </w:p>
    <w:p w14:paraId="0148E4BD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Little Caesars, Detroit, MI                                                   September 2020 – March 2021</w:t>
      </w:r>
    </w:p>
    <w:p w14:paraId="7ED56963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391919">
        <w:rPr>
          <w:rFonts w:ascii="Times New Roman" w:hAnsi="Times New Roman" w:cs="Times New Roman"/>
        </w:rPr>
        <w:t xml:space="preserve"> Full Stack Developer</w:t>
      </w:r>
    </w:p>
    <w:p w14:paraId="1467740E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Developed and maintained full-stack features for high-traffic digital ordering and marketing platforms, building responsive and performant user interfaces using React.js, </w:t>
      </w:r>
      <w:r w:rsidRPr="006608C3">
        <w:rPr>
          <w:rFonts w:ascii="Times New Roman" w:hAnsi="Times New Roman" w:cs="Times New Roman"/>
          <w:b/>
          <w:bCs/>
        </w:rPr>
        <w:t xml:space="preserve">React Hooks, Context API, Redux, </w:t>
      </w:r>
      <w:r w:rsidRPr="00391919">
        <w:rPr>
          <w:rFonts w:ascii="Times New Roman" w:hAnsi="Times New Roman" w:cs="Times New Roman"/>
        </w:rPr>
        <w:t xml:space="preserve">and </w:t>
      </w:r>
      <w:r w:rsidRPr="006608C3">
        <w:rPr>
          <w:rFonts w:ascii="Times New Roman" w:hAnsi="Times New Roman" w:cs="Times New Roman"/>
          <w:b/>
          <w:bCs/>
        </w:rPr>
        <w:t xml:space="preserve">Gatsby </w:t>
      </w:r>
      <w:r w:rsidRPr="00391919">
        <w:rPr>
          <w:rFonts w:ascii="Times New Roman" w:hAnsi="Times New Roman" w:cs="Times New Roman"/>
        </w:rPr>
        <w:t xml:space="preserve">with </w:t>
      </w:r>
      <w:proofErr w:type="spellStart"/>
      <w:r w:rsidRPr="006608C3">
        <w:rPr>
          <w:rFonts w:ascii="Times New Roman" w:hAnsi="Times New Roman" w:cs="Times New Roman"/>
          <w:b/>
          <w:bCs/>
        </w:rPr>
        <w:t>GraphQL</w:t>
      </w:r>
      <w:proofErr w:type="spellEnd"/>
      <w:r w:rsidRPr="006608C3">
        <w:rPr>
          <w:rFonts w:ascii="Times New Roman" w:hAnsi="Times New Roman" w:cs="Times New Roman"/>
          <w:b/>
          <w:bCs/>
        </w:rPr>
        <w:t xml:space="preserve"> </w:t>
      </w:r>
      <w:r w:rsidRPr="00391919">
        <w:rPr>
          <w:rFonts w:ascii="Times New Roman" w:hAnsi="Times New Roman" w:cs="Times New Roman"/>
        </w:rPr>
        <w:t>while integrating with robust Spring Boot backend services.</w:t>
      </w:r>
    </w:p>
    <w:p w14:paraId="43994D22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Designed and implemented reusable, production-ready UI component libraries using </w:t>
      </w:r>
      <w:r w:rsidRPr="006608C3">
        <w:rPr>
          <w:rFonts w:ascii="Times New Roman" w:hAnsi="Times New Roman" w:cs="Times New Roman"/>
          <w:b/>
          <w:bCs/>
        </w:rPr>
        <w:t xml:space="preserve">Storybook, Styled Components, </w:t>
      </w:r>
      <w:proofErr w:type="spellStart"/>
      <w:r w:rsidRPr="006608C3">
        <w:rPr>
          <w:rFonts w:ascii="Times New Roman" w:hAnsi="Times New Roman" w:cs="Times New Roman"/>
          <w:b/>
          <w:bCs/>
        </w:rPr>
        <w:t>Rebass</w:t>
      </w:r>
      <w:proofErr w:type="spellEnd"/>
      <w:r w:rsidRPr="006608C3">
        <w:rPr>
          <w:rFonts w:ascii="Times New Roman" w:hAnsi="Times New Roman" w:cs="Times New Roman"/>
          <w:b/>
          <w:bCs/>
        </w:rPr>
        <w:t>,</w:t>
      </w:r>
      <w:r w:rsidRPr="00391919">
        <w:rPr>
          <w:rFonts w:ascii="Times New Roman" w:hAnsi="Times New Roman" w:cs="Times New Roman"/>
        </w:rPr>
        <w:t xml:space="preserve"> and MDX, ensuring design system consistency, accessibility (WCAG), and faster development cycles across multiple teams.</w:t>
      </w:r>
    </w:p>
    <w:p w14:paraId="76C2330F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Created and optimized Python scripts for data validation, ETL processes, build automation, and reporting that supported the </w:t>
      </w:r>
      <w:proofErr w:type="spellStart"/>
      <w:r w:rsidRPr="006608C3">
        <w:rPr>
          <w:rFonts w:ascii="Times New Roman" w:hAnsi="Times New Roman" w:cs="Times New Roman"/>
          <w:b/>
          <w:bCs/>
        </w:rPr>
        <w:t>monorepo</w:t>
      </w:r>
      <w:proofErr w:type="spellEnd"/>
      <w:r w:rsidRPr="006608C3">
        <w:rPr>
          <w:rFonts w:ascii="Times New Roman" w:hAnsi="Times New Roman" w:cs="Times New Roman"/>
          <w:b/>
          <w:bCs/>
        </w:rPr>
        <w:t xml:space="preserve"> i</w:t>
      </w:r>
      <w:r w:rsidRPr="00391919">
        <w:rPr>
          <w:rFonts w:ascii="Times New Roman" w:hAnsi="Times New Roman" w:cs="Times New Roman"/>
        </w:rPr>
        <w:t>nfrastructure and improved data accuracy for marketing and ordering campaigns.</w:t>
      </w:r>
    </w:p>
    <w:p w14:paraId="55F4AB4A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Managed a large multi-package </w:t>
      </w:r>
      <w:proofErr w:type="spellStart"/>
      <w:r w:rsidRPr="00391919">
        <w:rPr>
          <w:rFonts w:ascii="Times New Roman" w:hAnsi="Times New Roman" w:cs="Times New Roman"/>
        </w:rPr>
        <w:t>monorepo</w:t>
      </w:r>
      <w:proofErr w:type="spellEnd"/>
      <w:r w:rsidRPr="00391919">
        <w:rPr>
          <w:rFonts w:ascii="Times New Roman" w:hAnsi="Times New Roman" w:cs="Times New Roman"/>
        </w:rPr>
        <w:t xml:space="preserve"> using Lerna and Git feature-branch workflow, including branching strategies, rebasing, merge conflict resolution, and clean commit history to enable parallel development with minimal integration issues.</w:t>
      </w:r>
    </w:p>
    <w:p w14:paraId="276F54E5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Configured and maintained CI/CD pipelines using Gradle (Groovy DSL) for backend and Yarn/Webpack for frontend, automating builds, unit/integration tests, and deployments to streamline release cycles.</w:t>
      </w:r>
    </w:p>
    <w:p w14:paraId="49839706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Tracked and managed defects, sprint tasks, and project deliverables using Jira, collaborating effectively with product owners, designers, and QA teams to deliver features on time in a fast-paced Agile environment.</w:t>
      </w:r>
    </w:p>
    <w:p w14:paraId="6ECAF10B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lastRenderedPageBreak/>
        <w:t xml:space="preserve"> Developed backend </w:t>
      </w:r>
      <w:r w:rsidRPr="006608C3">
        <w:rPr>
          <w:rFonts w:ascii="Times New Roman" w:hAnsi="Times New Roman" w:cs="Times New Roman"/>
          <w:b/>
          <w:bCs/>
        </w:rPr>
        <w:t>RESTful APIs</w:t>
      </w:r>
      <w:r w:rsidRPr="00391919">
        <w:rPr>
          <w:rFonts w:ascii="Times New Roman" w:hAnsi="Times New Roman" w:cs="Times New Roman"/>
        </w:rPr>
        <w:t xml:space="preserve"> and services using </w:t>
      </w:r>
      <w:r w:rsidRPr="006608C3">
        <w:rPr>
          <w:rFonts w:ascii="Times New Roman" w:hAnsi="Times New Roman" w:cs="Times New Roman"/>
          <w:b/>
          <w:bCs/>
        </w:rPr>
        <w:t xml:space="preserve">Java, Spring Boot, Spring MVC, Spring Data JPA, and PostgreSQL </w:t>
      </w:r>
      <w:r w:rsidRPr="00391919">
        <w:rPr>
          <w:rFonts w:ascii="Times New Roman" w:hAnsi="Times New Roman" w:cs="Times New Roman"/>
        </w:rPr>
        <w:t>to support dynamic content, authentication, and real-time features for the consumer-facing applications.</w:t>
      </w:r>
    </w:p>
    <w:p w14:paraId="6023236F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Embraced Test-Driven Development (TDD) practices by writing comprehensive unit and integration tests using </w:t>
      </w:r>
      <w:r w:rsidRPr="006608C3">
        <w:rPr>
          <w:rFonts w:ascii="Times New Roman" w:hAnsi="Times New Roman" w:cs="Times New Roman"/>
          <w:b/>
          <w:bCs/>
        </w:rPr>
        <w:t>Jest, React Testing Library, JUnit, and Mockito</w:t>
      </w:r>
      <w:r w:rsidRPr="00391919">
        <w:rPr>
          <w:rFonts w:ascii="Times New Roman" w:hAnsi="Times New Roman" w:cs="Times New Roman"/>
        </w:rPr>
        <w:t>, achieving high code coverage and reducing production bugs.</w:t>
      </w:r>
    </w:p>
    <w:p w14:paraId="674BD973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Worked primarily in VS Code for frontend development (React/Gatsby) and IntelliJ IDEA for Spring Boot backend work, leveraging their respective strengths for maximum productivity and debugging efficiency.</w:t>
      </w:r>
    </w:p>
    <w:p w14:paraId="4654366F" w14:textId="77777777" w:rsid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Built statically generated, SEO-friendly web applications with </w:t>
      </w:r>
      <w:r w:rsidRPr="006608C3">
        <w:rPr>
          <w:rFonts w:ascii="Times New Roman" w:hAnsi="Times New Roman" w:cs="Times New Roman"/>
          <w:b/>
          <w:bCs/>
        </w:rPr>
        <w:t>Gatsby Themes,</w:t>
      </w:r>
      <w:r w:rsidRPr="00391919">
        <w:rPr>
          <w:rFonts w:ascii="Times New Roman" w:hAnsi="Times New Roman" w:cs="Times New Roman"/>
        </w:rPr>
        <w:t xml:space="preserve"> image optimization, and incremental builds that delivered excellent Lighthouse scores and improved customer experience on both desktop and mobile devices.</w:t>
      </w:r>
    </w:p>
    <w:p w14:paraId="586B17D3" w14:textId="5802B212" w:rsidR="00391919" w:rsidRPr="00391919" w:rsidRDefault="00391919" w:rsidP="0039191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Collaborated closely with </w:t>
      </w:r>
      <w:r w:rsidRPr="006608C3">
        <w:rPr>
          <w:rFonts w:ascii="Times New Roman" w:hAnsi="Times New Roman" w:cs="Times New Roman"/>
          <w:b/>
          <w:bCs/>
        </w:rPr>
        <w:t>cross-functional</w:t>
      </w:r>
      <w:r w:rsidRPr="00391919">
        <w:rPr>
          <w:rFonts w:ascii="Times New Roman" w:hAnsi="Times New Roman" w:cs="Times New Roman"/>
        </w:rPr>
        <w:t xml:space="preserve"> teams to integrate frontend applications with backend microservices, Redis caching, and external systems, ensuring end-to-end functionality and performance under high traffic.</w:t>
      </w:r>
    </w:p>
    <w:p w14:paraId="1F7DD4B1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American Express, </w:t>
      </w:r>
      <w:proofErr w:type="spellStart"/>
      <w:r w:rsidRPr="00391919">
        <w:rPr>
          <w:rFonts w:ascii="Times New Roman" w:hAnsi="Times New Roman" w:cs="Times New Roman"/>
        </w:rPr>
        <w:t>Newyork</w:t>
      </w:r>
      <w:proofErr w:type="spellEnd"/>
      <w:r w:rsidRPr="00391919">
        <w:rPr>
          <w:rFonts w:ascii="Times New Roman" w:hAnsi="Times New Roman" w:cs="Times New Roman"/>
        </w:rPr>
        <w:t xml:space="preserve">, NY                                               May 2018 – August 2020  </w:t>
      </w:r>
    </w:p>
    <w:p w14:paraId="411C2632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391919">
        <w:rPr>
          <w:rFonts w:ascii="Times New Roman" w:hAnsi="Times New Roman" w:cs="Times New Roman"/>
        </w:rPr>
        <w:t xml:space="preserve"> Full Stack Developer </w:t>
      </w:r>
    </w:p>
    <w:p w14:paraId="3BF583ED" w14:textId="77777777" w:rsidR="00391919" w:rsidRPr="006608C3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91919">
        <w:rPr>
          <w:rFonts w:ascii="Times New Roman" w:hAnsi="Times New Roman" w:cs="Times New Roman"/>
        </w:rPr>
        <w:t xml:space="preserve">Delivered full-stack development for consumer-facing credit card platforms, building highly interactive and responsive user interfaces for dashboards, transactions, statements, card controls, alerts, and dispute workflows using </w:t>
      </w:r>
      <w:r w:rsidRPr="006608C3">
        <w:rPr>
          <w:rFonts w:ascii="Times New Roman" w:hAnsi="Times New Roman" w:cs="Times New Roman"/>
          <w:b/>
          <w:bCs/>
        </w:rPr>
        <w:t>React.js, React Hooks, Redux, Context API, and TypeScript.</w:t>
      </w:r>
    </w:p>
    <w:p w14:paraId="6D44E3AA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Designed and developed reusable UI component libraries and multi-step workflows (payments, disputes, new card activation) with React Router, controlled navigation, error handling, and dynamic form validation, ensuring intuitive and secure user experiences across desktop and mobile devices.</w:t>
      </w:r>
    </w:p>
    <w:p w14:paraId="0B8A3F6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Built and maintained a </w:t>
      </w:r>
      <w:r w:rsidRPr="006608C3">
        <w:rPr>
          <w:rFonts w:ascii="Times New Roman" w:hAnsi="Times New Roman" w:cs="Times New Roman"/>
          <w:b/>
          <w:bCs/>
        </w:rPr>
        <w:t>Node.js Backend-for-Frontend (BFF</w:t>
      </w:r>
      <w:r w:rsidRPr="00391919">
        <w:rPr>
          <w:rFonts w:ascii="Times New Roman" w:hAnsi="Times New Roman" w:cs="Times New Roman"/>
        </w:rPr>
        <w:t>) layer using Express.js to aggregate data from multiple microservices, implement middleware for authentication, rate limiting, data masking, and response shaping, significantly simplifying frontend consumption and improving performance.</w:t>
      </w:r>
    </w:p>
    <w:p w14:paraId="118D66CF" w14:textId="77777777" w:rsidR="00391919" w:rsidRPr="006608C3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91919">
        <w:rPr>
          <w:rFonts w:ascii="Times New Roman" w:hAnsi="Times New Roman" w:cs="Times New Roman"/>
        </w:rPr>
        <w:t xml:space="preserve">Developed and optimized backend RESTful services using </w:t>
      </w:r>
      <w:r w:rsidRPr="006608C3">
        <w:rPr>
          <w:rFonts w:ascii="Times New Roman" w:hAnsi="Times New Roman" w:cs="Times New Roman"/>
          <w:b/>
          <w:bCs/>
        </w:rPr>
        <w:t>Java 8+, Spring Boot, Spring MVC, Spring Security, Spring Data JPA</w:t>
      </w:r>
      <w:r w:rsidRPr="00391919">
        <w:rPr>
          <w:rFonts w:ascii="Times New Roman" w:hAnsi="Times New Roman" w:cs="Times New Roman"/>
        </w:rPr>
        <w:t xml:space="preserve">, and Feign Clients to support high-volume transaction processing, real-time updates, and integration with </w:t>
      </w:r>
      <w:r w:rsidRPr="006608C3">
        <w:rPr>
          <w:rFonts w:ascii="Times New Roman" w:hAnsi="Times New Roman" w:cs="Times New Roman"/>
          <w:b/>
          <w:bCs/>
        </w:rPr>
        <w:t>Kafka, ActiveMQ, and AWS services.</w:t>
      </w:r>
    </w:p>
    <w:p w14:paraId="54FA217B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Created Python scripts for data processing, </w:t>
      </w:r>
      <w:r w:rsidRPr="006608C3">
        <w:rPr>
          <w:rFonts w:ascii="Times New Roman" w:hAnsi="Times New Roman" w:cs="Times New Roman"/>
          <w:b/>
          <w:bCs/>
        </w:rPr>
        <w:t>ETL tasks,</w:t>
      </w:r>
      <w:r w:rsidRPr="00391919">
        <w:rPr>
          <w:rFonts w:ascii="Times New Roman" w:hAnsi="Times New Roman" w:cs="Times New Roman"/>
        </w:rPr>
        <w:t xml:space="preserve"> analytics reporting, and automation of repetitive testing/validation workflows, which enhanced data accuracy and accelerated development cycles for the credit card platform.</w:t>
      </w:r>
    </w:p>
    <w:p w14:paraId="09336E0E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Configured and maintained </w:t>
      </w:r>
      <w:r w:rsidRPr="006608C3">
        <w:rPr>
          <w:rFonts w:ascii="Times New Roman" w:hAnsi="Times New Roman" w:cs="Times New Roman"/>
          <w:b/>
          <w:bCs/>
        </w:rPr>
        <w:t>CI/CD</w:t>
      </w:r>
      <w:r w:rsidRPr="00391919">
        <w:rPr>
          <w:rFonts w:ascii="Times New Roman" w:hAnsi="Times New Roman" w:cs="Times New Roman"/>
        </w:rPr>
        <w:t xml:space="preserve"> pipelines using </w:t>
      </w:r>
      <w:r w:rsidRPr="006608C3">
        <w:rPr>
          <w:rFonts w:ascii="Times New Roman" w:hAnsi="Times New Roman" w:cs="Times New Roman"/>
          <w:b/>
          <w:bCs/>
        </w:rPr>
        <w:t>Jenkins and AWS Code Pipeline</w:t>
      </w:r>
      <w:r w:rsidRPr="00391919">
        <w:rPr>
          <w:rFonts w:ascii="Times New Roman" w:hAnsi="Times New Roman" w:cs="Times New Roman"/>
        </w:rPr>
        <w:t xml:space="preserve"> for automated builds, testing, security scans, and deployments to AWS Elastic Beanstalk and </w:t>
      </w:r>
      <w:r w:rsidRPr="006608C3">
        <w:rPr>
          <w:rFonts w:ascii="Times New Roman" w:hAnsi="Times New Roman" w:cs="Times New Roman"/>
          <w:b/>
          <w:bCs/>
        </w:rPr>
        <w:t>EC2 e</w:t>
      </w:r>
      <w:r w:rsidRPr="00391919">
        <w:rPr>
          <w:rFonts w:ascii="Times New Roman" w:hAnsi="Times New Roman" w:cs="Times New Roman"/>
        </w:rPr>
        <w:t>nvironments, enabling faster and more reliable releases.</w:t>
      </w:r>
    </w:p>
    <w:p w14:paraId="747C8300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Managed defects, sprint backlogs, and cross-team collaboration using Jira, ensuring timely resolution of issues and alignment with business priorities in an Agile/Scrum environment.</w:t>
      </w:r>
    </w:p>
    <w:p w14:paraId="55888F36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Implemented advanced frontend performance optimizations including client-side caching, debounce/throttling, React Suspense, code-splitting, global error boundaries, and retry strategies, resulting in improved Core Web Vitals and faster page loads.</w:t>
      </w:r>
    </w:p>
    <w:p w14:paraId="42D4D12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lastRenderedPageBreak/>
        <w:t>Integrated third-party analytics libraries and internal monitoring tools while maintaining strict compliance with privacy and security standards for sensitive financial data.</w:t>
      </w:r>
    </w:p>
    <w:p w14:paraId="0C09A5E9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Worked primarily in VS Code for React and Node.js development and IntelliJ IDEA for </w:t>
      </w:r>
      <w:r w:rsidRPr="006608C3">
        <w:rPr>
          <w:rFonts w:ascii="Times New Roman" w:hAnsi="Times New Roman" w:cs="Times New Roman"/>
          <w:b/>
          <w:bCs/>
        </w:rPr>
        <w:t>Java/Spring Boot</w:t>
      </w:r>
      <w:r w:rsidRPr="00391919">
        <w:rPr>
          <w:rFonts w:ascii="Times New Roman" w:hAnsi="Times New Roman" w:cs="Times New Roman"/>
        </w:rPr>
        <w:t xml:space="preserve"> backend work, leveraging both IDEs for efficient coding, debugging, and refactoring.</w:t>
      </w:r>
    </w:p>
    <w:p w14:paraId="51712C31" w14:textId="77777777" w:rsid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Utilized Git (GitHub/Bitbucket) with feature-branch workflows for version control, code reviews, and seamless collaboration across distributed teams.</w:t>
      </w:r>
    </w:p>
    <w:p w14:paraId="6D2AEC95" w14:textId="2324AF98" w:rsidR="00391919" w:rsidRPr="00391919" w:rsidRDefault="00391919" w:rsidP="00391919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Collaborated closely with architects, QA, and product teams to deliver secure, scalable solutions while providing production support and root-cause analysis using Splunk and CloudWatch.</w:t>
      </w:r>
    </w:p>
    <w:p w14:paraId="2BE9D195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>Client:</w:t>
      </w:r>
      <w:r w:rsidRPr="00391919">
        <w:rPr>
          <w:rFonts w:ascii="Times New Roman" w:hAnsi="Times New Roman" w:cs="Times New Roman"/>
        </w:rPr>
        <w:t xml:space="preserve"> Cox Communications, India                                                    June 2013 – December 2015  </w:t>
      </w:r>
    </w:p>
    <w:p w14:paraId="0A8F3E40" w14:textId="77777777" w:rsid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 xml:space="preserve">Role: </w:t>
      </w:r>
      <w:r w:rsidRPr="00391919">
        <w:rPr>
          <w:rFonts w:ascii="Times New Roman" w:hAnsi="Times New Roman" w:cs="Times New Roman"/>
        </w:rPr>
        <w:t xml:space="preserve">Full Stack Developer </w:t>
      </w:r>
    </w:p>
    <w:p w14:paraId="035ED666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Delivered full-stack development for internal customer management and telecom billing systems, building dynamic single-page applications using </w:t>
      </w:r>
      <w:r w:rsidRPr="006608C3">
        <w:rPr>
          <w:rFonts w:ascii="Times New Roman" w:hAnsi="Times New Roman" w:cs="Times New Roman"/>
          <w:b/>
          <w:bCs/>
        </w:rPr>
        <w:t xml:space="preserve">Angular 4, TypeScript, </w:t>
      </w:r>
      <w:proofErr w:type="spellStart"/>
      <w:r w:rsidRPr="006608C3">
        <w:rPr>
          <w:rFonts w:ascii="Times New Roman" w:hAnsi="Times New Roman" w:cs="Times New Roman"/>
          <w:b/>
          <w:bCs/>
        </w:rPr>
        <w:t>RxJS</w:t>
      </w:r>
      <w:proofErr w:type="spellEnd"/>
      <w:r w:rsidRPr="006608C3">
        <w:rPr>
          <w:rFonts w:ascii="Times New Roman" w:hAnsi="Times New Roman" w:cs="Times New Roman"/>
          <w:b/>
          <w:bCs/>
        </w:rPr>
        <w:t>,</w:t>
      </w:r>
      <w:r w:rsidRPr="00391919">
        <w:rPr>
          <w:rFonts w:ascii="Times New Roman" w:hAnsi="Times New Roman" w:cs="Times New Roman"/>
        </w:rPr>
        <w:t xml:space="preserve"> </w:t>
      </w:r>
      <w:r w:rsidRPr="006608C3">
        <w:rPr>
          <w:rFonts w:ascii="Times New Roman" w:hAnsi="Times New Roman" w:cs="Times New Roman"/>
          <w:b/>
          <w:bCs/>
        </w:rPr>
        <w:t>HTML5, and CSS3</w:t>
      </w:r>
      <w:r w:rsidRPr="00391919">
        <w:rPr>
          <w:rFonts w:ascii="Times New Roman" w:hAnsi="Times New Roman" w:cs="Times New Roman"/>
        </w:rPr>
        <w:t xml:space="preserve"> while creating responsive layouts and reusable UI components for seamless user experiences.</w:t>
      </w:r>
    </w:p>
    <w:p w14:paraId="68407D40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Designed and implemented scalable backend architecture with </w:t>
      </w:r>
      <w:r w:rsidRPr="006608C3">
        <w:rPr>
          <w:rFonts w:ascii="Times New Roman" w:hAnsi="Times New Roman" w:cs="Times New Roman"/>
          <w:b/>
          <w:bCs/>
        </w:rPr>
        <w:t xml:space="preserve">Spring MVC, Spring Boot, Hibernate/JPA, </w:t>
      </w:r>
      <w:r w:rsidRPr="00391919">
        <w:rPr>
          <w:rFonts w:ascii="Times New Roman" w:hAnsi="Times New Roman" w:cs="Times New Roman"/>
        </w:rPr>
        <w:t>and enterprise design patterns (DAO, Service Locator, Front Controller) to support complex telecom workflows such as billing, customer support, and payment processing.</w:t>
      </w:r>
    </w:p>
    <w:p w14:paraId="487910BF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Developed and consumed </w:t>
      </w:r>
      <w:r w:rsidRPr="006608C3">
        <w:rPr>
          <w:rFonts w:ascii="Times New Roman" w:hAnsi="Times New Roman" w:cs="Times New Roman"/>
          <w:b/>
          <w:bCs/>
        </w:rPr>
        <w:t>RESTful</w:t>
      </w:r>
      <w:r w:rsidRPr="00391919">
        <w:rPr>
          <w:rFonts w:ascii="Times New Roman" w:hAnsi="Times New Roman" w:cs="Times New Roman"/>
        </w:rPr>
        <w:t xml:space="preserve"> and SOAP web services using Apache CXF for internal integrations, handling </w:t>
      </w:r>
      <w:r w:rsidRPr="006608C3">
        <w:rPr>
          <w:rFonts w:ascii="Times New Roman" w:hAnsi="Times New Roman" w:cs="Times New Roman"/>
          <w:b/>
          <w:bCs/>
        </w:rPr>
        <w:t>JSON/XML</w:t>
      </w:r>
      <w:r w:rsidRPr="00391919">
        <w:rPr>
          <w:rFonts w:ascii="Times New Roman" w:hAnsi="Times New Roman" w:cs="Times New Roman"/>
        </w:rPr>
        <w:t xml:space="preserve"> transformations and connecting with legacy systems to ensure reliable data exchange.</w:t>
      </w:r>
    </w:p>
    <w:p w14:paraId="790AE13D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Created Python scripts for data processing, ETL tasks, automation of testing and reporting workflows, and database migration support, which significantly improved efficiency when handling high-volume subscriber data and analytics.</w:t>
      </w:r>
    </w:p>
    <w:p w14:paraId="07B79C41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Built and optimized complex PL/SQL stored procedures, triggers, partitions, and queries in Oracle Database using TOAD, enhancing performance for reporting and large-scale telecom operations.</w:t>
      </w:r>
    </w:p>
    <w:p w14:paraId="4019B5D0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Configured and maintained CI/CD pipelines using Jenkins and Grunt for automated builds, unit testing, integration testing, and deployments, streamlining the development lifecycle and reducing manual effort.</w:t>
      </w:r>
    </w:p>
    <w:p w14:paraId="71875EAA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Managed defects, sprint tasks, and project deliverables using Jira, collaborating closely with cross-functional teams in an Agile environment to deliver high-quality features on time.</w:t>
      </w:r>
    </w:p>
    <w:p w14:paraId="65365F10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Utilized Git for version control with feature-branch workflows, code reviews, merging, and conflict resolution to support parallel development and maintain a clean codebase.</w:t>
      </w:r>
    </w:p>
    <w:p w14:paraId="7B6D69DB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 Worked primarily in VS Code for Angular frontend development and Java IDEs for backend work, leveraging their strengths for efficient coding, debugging, and rapid prototyping.</w:t>
      </w:r>
    </w:p>
    <w:p w14:paraId="31227572" w14:textId="77777777" w:rsid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Implemented comprehensive testing strategies including unit tests with Karma/Jasmine for frontend and Selenium for </w:t>
      </w:r>
      <w:r w:rsidRPr="006608C3">
        <w:rPr>
          <w:rFonts w:ascii="Times New Roman" w:hAnsi="Times New Roman" w:cs="Times New Roman"/>
          <w:b/>
          <w:bCs/>
        </w:rPr>
        <w:t>end-to-end UI/API</w:t>
      </w:r>
      <w:r w:rsidRPr="00391919">
        <w:rPr>
          <w:rFonts w:ascii="Times New Roman" w:hAnsi="Times New Roman" w:cs="Times New Roman"/>
        </w:rPr>
        <w:t xml:space="preserve"> validation, achieving strong code coverage and stability in production.</w:t>
      </w:r>
    </w:p>
    <w:p w14:paraId="1FE642E8" w14:textId="2B95D239" w:rsidR="00391919" w:rsidRPr="00391919" w:rsidRDefault="00391919" w:rsidP="00391919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lastRenderedPageBreak/>
        <w:t xml:space="preserve">Collaborated with senior developers and stakeholders to design secure, maintainable solutions with </w:t>
      </w:r>
      <w:r w:rsidRPr="006608C3">
        <w:rPr>
          <w:rFonts w:ascii="Times New Roman" w:hAnsi="Times New Roman" w:cs="Times New Roman"/>
          <w:b/>
          <w:bCs/>
        </w:rPr>
        <w:t>Spring Security,</w:t>
      </w:r>
      <w:r w:rsidRPr="00391919">
        <w:rPr>
          <w:rFonts w:ascii="Times New Roman" w:hAnsi="Times New Roman" w:cs="Times New Roman"/>
        </w:rPr>
        <w:t xml:space="preserve"> AOP logging, and microservices patterns (Spring Cloud, Netflix Eureka), while providing ongoing support for internal customer-facing systems.</w:t>
      </w:r>
    </w:p>
    <w:p w14:paraId="5FA193B3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919">
        <w:rPr>
          <w:rFonts w:ascii="Times New Roman" w:hAnsi="Times New Roman" w:cs="Times New Roman"/>
          <w:b/>
          <w:bCs/>
          <w:sz w:val="28"/>
          <w:szCs w:val="28"/>
        </w:rPr>
        <w:t xml:space="preserve">EDUCATION  </w:t>
      </w:r>
    </w:p>
    <w:p w14:paraId="54AC1690" w14:textId="2DAE8D6E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04/2018 Master of Science: Computer Information Systems </w:t>
      </w:r>
    </w:p>
    <w:p w14:paraId="0623F03F" w14:textId="1C747BB2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New England College - Henniker, NH </w:t>
      </w:r>
    </w:p>
    <w:p w14:paraId="2BC4563D" w14:textId="77777777" w:rsidR="00391919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 xml:space="preserve">06/2014 </w:t>
      </w:r>
      <w:r w:rsidRPr="00391919">
        <w:rPr>
          <w:rFonts w:ascii="Times New Roman" w:hAnsi="Times New Roman" w:cs="Times New Roman"/>
        </w:rPr>
        <w:tab/>
        <w:t xml:space="preserve">Bachelor of Science: Computer Science </w:t>
      </w:r>
    </w:p>
    <w:p w14:paraId="2720F02D" w14:textId="262D223A" w:rsidR="004E2092" w:rsidRPr="00391919" w:rsidRDefault="00391919" w:rsidP="00391919">
      <w:pPr>
        <w:spacing w:line="240" w:lineRule="auto"/>
        <w:jc w:val="both"/>
        <w:rPr>
          <w:rFonts w:ascii="Times New Roman" w:hAnsi="Times New Roman" w:cs="Times New Roman"/>
        </w:rPr>
      </w:pPr>
      <w:r w:rsidRPr="00391919">
        <w:rPr>
          <w:rFonts w:ascii="Times New Roman" w:hAnsi="Times New Roman" w:cs="Times New Roman"/>
        </w:rPr>
        <w:t>Jawaharlal Nehru Technological University (JNTU) - Hyderabad, India</w:t>
      </w:r>
    </w:p>
    <w:sectPr w:rsidR="004E2092" w:rsidRPr="0039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hybridMultilevel"/>
    <w:tmpl w:val="0000000F"/>
    <w:lvl w:ilvl="0" w:tplc="51ACB52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4D2C245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F3E5A0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074874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68C116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94274E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85EE822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B3036C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3D2EAB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10"/>
    <w:multiLevelType w:val="hybridMultilevel"/>
    <w:tmpl w:val="00000010"/>
    <w:lvl w:ilvl="0" w:tplc="1E96CD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6C60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C0A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8407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727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3C2C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26B8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E003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0C45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11"/>
    <w:multiLevelType w:val="hybridMultilevel"/>
    <w:tmpl w:val="00000011"/>
    <w:lvl w:ilvl="0" w:tplc="ADFA0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B6EB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04B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807A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9E6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C66E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0641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406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FE9A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12"/>
    <w:multiLevelType w:val="hybridMultilevel"/>
    <w:tmpl w:val="00000012"/>
    <w:lvl w:ilvl="0" w:tplc="DE8C645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2689AD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860932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24C152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C1CD0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6723F8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C56976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A36EA9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8D6239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07E1797C"/>
    <w:multiLevelType w:val="hybridMultilevel"/>
    <w:tmpl w:val="D96C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C416C"/>
    <w:multiLevelType w:val="hybridMultilevel"/>
    <w:tmpl w:val="39D64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78C7"/>
    <w:multiLevelType w:val="hybridMultilevel"/>
    <w:tmpl w:val="56A8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570E0"/>
    <w:multiLevelType w:val="hybridMultilevel"/>
    <w:tmpl w:val="4EA2F500"/>
    <w:lvl w:ilvl="0" w:tplc="6E02E5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07BE9"/>
    <w:multiLevelType w:val="hybridMultilevel"/>
    <w:tmpl w:val="DA7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96F7B"/>
    <w:multiLevelType w:val="hybridMultilevel"/>
    <w:tmpl w:val="1AD83F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F880576">
      <w:numFmt w:val="bullet"/>
      <w:lvlText w:val="•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B0A0AD5"/>
    <w:multiLevelType w:val="hybridMultilevel"/>
    <w:tmpl w:val="6E90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6DC"/>
    <w:multiLevelType w:val="hybridMultilevel"/>
    <w:tmpl w:val="F888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279B5"/>
    <w:multiLevelType w:val="hybridMultilevel"/>
    <w:tmpl w:val="E402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02BB2"/>
    <w:multiLevelType w:val="hybridMultilevel"/>
    <w:tmpl w:val="208A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A1531"/>
    <w:multiLevelType w:val="hybridMultilevel"/>
    <w:tmpl w:val="5DA4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EE12C5"/>
    <w:multiLevelType w:val="hybridMultilevel"/>
    <w:tmpl w:val="0A84AE16"/>
    <w:lvl w:ilvl="0" w:tplc="6E02E5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31CB4"/>
    <w:multiLevelType w:val="hybridMultilevel"/>
    <w:tmpl w:val="9526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56ABD"/>
    <w:multiLevelType w:val="hybridMultilevel"/>
    <w:tmpl w:val="5532DE4C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8" w15:restartNumberingAfterBreak="0">
    <w:nsid w:val="266229BD"/>
    <w:multiLevelType w:val="hybridMultilevel"/>
    <w:tmpl w:val="E20A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8259B0"/>
    <w:multiLevelType w:val="hybridMultilevel"/>
    <w:tmpl w:val="F7CCE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9B4B67"/>
    <w:multiLevelType w:val="hybridMultilevel"/>
    <w:tmpl w:val="EAE03B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E00AE6"/>
    <w:multiLevelType w:val="hybridMultilevel"/>
    <w:tmpl w:val="93F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2226C"/>
    <w:multiLevelType w:val="hybridMultilevel"/>
    <w:tmpl w:val="78828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A6EAF"/>
    <w:multiLevelType w:val="hybridMultilevel"/>
    <w:tmpl w:val="E7FC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92345"/>
    <w:multiLevelType w:val="hybridMultilevel"/>
    <w:tmpl w:val="AFA0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57C75"/>
    <w:multiLevelType w:val="hybridMultilevel"/>
    <w:tmpl w:val="DD46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D6574"/>
    <w:multiLevelType w:val="hybridMultilevel"/>
    <w:tmpl w:val="455C4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73F73"/>
    <w:multiLevelType w:val="hybridMultilevel"/>
    <w:tmpl w:val="DB54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F2E63"/>
    <w:multiLevelType w:val="hybridMultilevel"/>
    <w:tmpl w:val="A922F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AA5F9A"/>
    <w:multiLevelType w:val="hybridMultilevel"/>
    <w:tmpl w:val="BC6E4AE6"/>
    <w:lvl w:ilvl="0" w:tplc="3BD601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6722C"/>
    <w:multiLevelType w:val="hybridMultilevel"/>
    <w:tmpl w:val="AB18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F47B4"/>
    <w:multiLevelType w:val="hybridMultilevel"/>
    <w:tmpl w:val="259E7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520EA0"/>
    <w:multiLevelType w:val="hybridMultilevel"/>
    <w:tmpl w:val="8CE23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B0039"/>
    <w:multiLevelType w:val="hybridMultilevel"/>
    <w:tmpl w:val="813A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F23BE"/>
    <w:multiLevelType w:val="hybridMultilevel"/>
    <w:tmpl w:val="D95A0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356025">
    <w:abstractNumId w:val="19"/>
  </w:num>
  <w:num w:numId="2" w16cid:durableId="865950813">
    <w:abstractNumId w:val="12"/>
  </w:num>
  <w:num w:numId="3" w16cid:durableId="1890218477">
    <w:abstractNumId w:val="27"/>
  </w:num>
  <w:num w:numId="4" w16cid:durableId="1303779138">
    <w:abstractNumId w:val="31"/>
  </w:num>
  <w:num w:numId="5" w16cid:durableId="1112088194">
    <w:abstractNumId w:val="20"/>
  </w:num>
  <w:num w:numId="6" w16cid:durableId="1789272641">
    <w:abstractNumId w:val="28"/>
  </w:num>
  <w:num w:numId="7" w16cid:durableId="333578625">
    <w:abstractNumId w:val="33"/>
  </w:num>
  <w:num w:numId="8" w16cid:durableId="2027175513">
    <w:abstractNumId w:val="17"/>
  </w:num>
  <w:num w:numId="9" w16cid:durableId="1743913547">
    <w:abstractNumId w:val="8"/>
  </w:num>
  <w:num w:numId="10" w16cid:durableId="1499271271">
    <w:abstractNumId w:val="0"/>
  </w:num>
  <w:num w:numId="11" w16cid:durableId="606888684">
    <w:abstractNumId w:val="1"/>
  </w:num>
  <w:num w:numId="12" w16cid:durableId="1957323182">
    <w:abstractNumId w:val="11"/>
  </w:num>
  <w:num w:numId="13" w16cid:durableId="1761949779">
    <w:abstractNumId w:val="2"/>
  </w:num>
  <w:num w:numId="14" w16cid:durableId="203951931">
    <w:abstractNumId w:val="6"/>
  </w:num>
  <w:num w:numId="15" w16cid:durableId="32273665">
    <w:abstractNumId w:val="3"/>
  </w:num>
  <w:num w:numId="16" w16cid:durableId="1947883056">
    <w:abstractNumId w:val="22"/>
  </w:num>
  <w:num w:numId="17" w16cid:durableId="998576464">
    <w:abstractNumId w:val="30"/>
  </w:num>
  <w:num w:numId="18" w16cid:durableId="1743212142">
    <w:abstractNumId w:val="26"/>
  </w:num>
  <w:num w:numId="19" w16cid:durableId="603655122">
    <w:abstractNumId w:val="13"/>
  </w:num>
  <w:num w:numId="20" w16cid:durableId="634485613">
    <w:abstractNumId w:val="23"/>
  </w:num>
  <w:num w:numId="21" w16cid:durableId="125779630">
    <w:abstractNumId w:val="24"/>
  </w:num>
  <w:num w:numId="22" w16cid:durableId="264578843">
    <w:abstractNumId w:val="34"/>
  </w:num>
  <w:num w:numId="23" w16cid:durableId="1872104634">
    <w:abstractNumId w:val="29"/>
  </w:num>
  <w:num w:numId="24" w16cid:durableId="543952371">
    <w:abstractNumId w:val="25"/>
  </w:num>
  <w:num w:numId="25" w16cid:durableId="1449667603">
    <w:abstractNumId w:val="14"/>
  </w:num>
  <w:num w:numId="26" w16cid:durableId="1748501787">
    <w:abstractNumId w:val="5"/>
  </w:num>
  <w:num w:numId="27" w16cid:durableId="1224147447">
    <w:abstractNumId w:val="16"/>
  </w:num>
  <w:num w:numId="28" w16cid:durableId="35395879">
    <w:abstractNumId w:val="21"/>
  </w:num>
  <w:num w:numId="29" w16cid:durableId="1590890700">
    <w:abstractNumId w:val="9"/>
  </w:num>
  <w:num w:numId="30" w16cid:durableId="3946973">
    <w:abstractNumId w:val="10"/>
  </w:num>
  <w:num w:numId="31" w16cid:durableId="1419517178">
    <w:abstractNumId w:val="32"/>
  </w:num>
  <w:num w:numId="32" w16cid:durableId="737098369">
    <w:abstractNumId w:val="7"/>
  </w:num>
  <w:num w:numId="33" w16cid:durableId="1336609782">
    <w:abstractNumId w:val="15"/>
  </w:num>
  <w:num w:numId="34" w16cid:durableId="994845064">
    <w:abstractNumId w:val="4"/>
  </w:num>
  <w:num w:numId="35" w16cid:durableId="1044448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9C"/>
    <w:rsid w:val="000764D6"/>
    <w:rsid w:val="000917C7"/>
    <w:rsid w:val="000F712D"/>
    <w:rsid w:val="0011392B"/>
    <w:rsid w:val="00163177"/>
    <w:rsid w:val="00170E85"/>
    <w:rsid w:val="001A5F17"/>
    <w:rsid w:val="001E3757"/>
    <w:rsid w:val="001E79F6"/>
    <w:rsid w:val="00206130"/>
    <w:rsid w:val="00263695"/>
    <w:rsid w:val="002911E6"/>
    <w:rsid w:val="003320D0"/>
    <w:rsid w:val="00391919"/>
    <w:rsid w:val="003E29E2"/>
    <w:rsid w:val="003E4A4E"/>
    <w:rsid w:val="004320FE"/>
    <w:rsid w:val="004B3DF2"/>
    <w:rsid w:val="004E2092"/>
    <w:rsid w:val="00562D3D"/>
    <w:rsid w:val="005940CB"/>
    <w:rsid w:val="006608C3"/>
    <w:rsid w:val="006B33A7"/>
    <w:rsid w:val="006E4ADA"/>
    <w:rsid w:val="00730312"/>
    <w:rsid w:val="007E601C"/>
    <w:rsid w:val="00853D9B"/>
    <w:rsid w:val="008608B2"/>
    <w:rsid w:val="00867593"/>
    <w:rsid w:val="00895F27"/>
    <w:rsid w:val="008A4A08"/>
    <w:rsid w:val="0094068A"/>
    <w:rsid w:val="009662C2"/>
    <w:rsid w:val="00994538"/>
    <w:rsid w:val="0099482C"/>
    <w:rsid w:val="009B2668"/>
    <w:rsid w:val="00AB5658"/>
    <w:rsid w:val="00AF7B95"/>
    <w:rsid w:val="00B43812"/>
    <w:rsid w:val="00B444D0"/>
    <w:rsid w:val="00BB7D9D"/>
    <w:rsid w:val="00BF19EF"/>
    <w:rsid w:val="00C118A1"/>
    <w:rsid w:val="00C61FE2"/>
    <w:rsid w:val="00CB43D8"/>
    <w:rsid w:val="00D14183"/>
    <w:rsid w:val="00D21C54"/>
    <w:rsid w:val="00D24689"/>
    <w:rsid w:val="00D518CC"/>
    <w:rsid w:val="00D95D0D"/>
    <w:rsid w:val="00DA3477"/>
    <w:rsid w:val="00E33868"/>
    <w:rsid w:val="00EA4B2C"/>
    <w:rsid w:val="00F11FF9"/>
    <w:rsid w:val="00F46A79"/>
    <w:rsid w:val="00F54C4E"/>
    <w:rsid w:val="00F87CCF"/>
    <w:rsid w:val="00FC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E438"/>
  <w15:chartTrackingRefBased/>
  <w15:docId w15:val="{F1E2A9E0-324F-4F4F-8CE7-2D336C4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9C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9C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9C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9C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9C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9C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9C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FC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9C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9C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FC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9C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FC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9C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FC0E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2D"/>
    <w:rPr>
      <w:color w:val="605E5C"/>
      <w:shd w:val="clear" w:color="auto" w:fill="E1DFDD"/>
    </w:rPr>
  </w:style>
  <w:style w:type="paragraph" w:customStyle="1" w:styleId="p">
    <w:name w:val="p"/>
    <w:basedOn w:val="Normal"/>
    <w:rsid w:val="0099453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span">
    <w:name w:val="span"/>
    <w:basedOn w:val="DefaultParagraphFont"/>
    <w:rsid w:val="00994538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99453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divdocumentdivsectiontitleCharacter">
    <w:name w:val="div_document_div_sectiontitle Character"/>
    <w:basedOn w:val="DefaultParagraphFont"/>
    <w:rsid w:val="006E4ADA"/>
    <w:rPr>
      <w:color w:val="34383C"/>
      <w:sz w:val="28"/>
      <w:szCs w:val="28"/>
    </w:rPr>
  </w:style>
  <w:style w:type="character" w:customStyle="1" w:styleId="spandateswrapper">
    <w:name w:val="span_dates_wrapper"/>
    <w:basedOn w:val="span"/>
    <w:rsid w:val="006E4ADA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Normal"/>
    <w:rsid w:val="006E4AD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divdocumentsinglecolumnCharacter">
    <w:name w:val="div_document_singlecolumn Character"/>
    <w:basedOn w:val="DefaultParagraphFont"/>
    <w:rsid w:val="006E4ADA"/>
  </w:style>
  <w:style w:type="character" w:customStyle="1" w:styleId="singlecolumnspanpaddedlinenth-child1">
    <w:name w:val="singlecolumn_span_paddedline_nth-child(1)"/>
    <w:basedOn w:val="DefaultParagraphFont"/>
    <w:rsid w:val="006E4ADA"/>
  </w:style>
  <w:style w:type="paragraph" w:customStyle="1" w:styleId="spanpaddedline">
    <w:name w:val="span_paddedline"/>
    <w:basedOn w:val="Normal"/>
    <w:rsid w:val="006E4AD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spancompanyname">
    <w:name w:val="span_companynam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rsid w:val="006E4A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pandegree">
    <w:name w:val="span_degre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6E4ADA"/>
    <w:rPr>
      <w:b/>
      <w:bCs/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C61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764D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60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6C97B-F765-439E-B0DD-A239685C2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1908</Words>
  <Characters>13204</Characters>
  <Application>Microsoft Office Word</Application>
  <DocSecurity>0</DocSecurity>
  <Lines>223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indu</dc:creator>
  <cp:keywords/>
  <dc:description/>
  <cp:lastModifiedBy>sudha indu</cp:lastModifiedBy>
  <cp:revision>4</cp:revision>
  <dcterms:created xsi:type="dcterms:W3CDTF">2026-04-27T01:27:00Z</dcterms:created>
  <dcterms:modified xsi:type="dcterms:W3CDTF">2026-04-27T13:44:00Z</dcterms:modified>
</cp:coreProperties>
</file>